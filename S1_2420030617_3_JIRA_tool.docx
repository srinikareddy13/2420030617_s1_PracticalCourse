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D5F884">
      <w:pPr>
        <w:pStyle w:val="11"/>
        <w:rPr>
          <w:rFonts w:hint="default"/>
          <w:sz w:val="28"/>
          <w:szCs w:val="28"/>
          <w:rtl w:val="0"/>
          <w:lang w:val="en-US"/>
        </w:rPr>
      </w:pPr>
      <w:r>
        <w:rPr>
          <w:rFonts w:hint="default"/>
          <w:sz w:val="28"/>
          <w:szCs w:val="28"/>
          <w:rtl w:val="0"/>
          <w:lang w:val="en-US"/>
        </w:rPr>
        <w:t>Name: S.Srinika</w:t>
      </w:r>
      <w:bookmarkStart w:id="0" w:name="_GoBack"/>
      <w:bookmarkEnd w:id="0"/>
    </w:p>
    <w:p w14:paraId="1FE3D65B">
      <w:pPr>
        <w:rPr>
          <w:rFonts w:hint="default"/>
          <w:sz w:val="28"/>
          <w:szCs w:val="28"/>
          <w:rtl w:val="0"/>
          <w:lang w:val="en-US"/>
        </w:rPr>
      </w:pPr>
      <w:r>
        <w:rPr>
          <w:rFonts w:hint="default"/>
          <w:sz w:val="28"/>
          <w:szCs w:val="28"/>
          <w:rtl w:val="0"/>
          <w:lang w:val="en-US"/>
        </w:rPr>
        <w:t>Roll.no: 2420030617</w:t>
      </w:r>
    </w:p>
    <w:p w14:paraId="16E16D9C">
      <w:pPr>
        <w:rPr>
          <w:rFonts w:hint="default"/>
          <w:sz w:val="28"/>
          <w:szCs w:val="28"/>
          <w:rtl w:val="0"/>
          <w:lang w:val="en-US"/>
        </w:rPr>
      </w:pPr>
      <w:r>
        <w:rPr>
          <w:rFonts w:hint="default"/>
          <w:sz w:val="28"/>
          <w:szCs w:val="28"/>
          <w:rtl w:val="0"/>
          <w:lang w:val="en-US"/>
        </w:rPr>
        <w:t>Section: 1</w:t>
      </w:r>
    </w:p>
    <w:p w14:paraId="00000001">
      <w:pPr>
        <w:pStyle w:val="11"/>
      </w:pPr>
      <w:r>
        <w:rPr>
          <w:rtl w:val="0"/>
        </w:rPr>
        <w:t>Task 3: Jira Board Setup, User Stories and Story Points</w:t>
      </w:r>
    </w:p>
    <w:p w14:paraId="00000002">
      <w:r>
        <w:rPr>
          <w:rtl w:val="0"/>
        </w:rPr>
        <w:t>Aim: To create a Scrum project in Jira, define five user stories, assign story points, create a sprint, and manage work using a Scrum Board.</w:t>
      </w:r>
      <w:r>
        <w:rPr>
          <w:rtl w:val="0"/>
        </w:rPr>
        <w:br w:type="textWrapping"/>
      </w:r>
      <w:r>
        <w:rPr>
          <w:rtl w:val="0"/>
        </w:rPr>
        <w:br w:type="textWrapping"/>
      </w:r>
    </w:p>
    <w:p w14:paraId="00000003">
      <w:pPr>
        <w:pStyle w:val="2"/>
      </w:pPr>
      <w:r>
        <w:rPr>
          <w:rtl w:val="0"/>
        </w:rPr>
        <w:t>Step 1: Create a Jira Account</w:t>
      </w:r>
    </w:p>
    <w:p w14:paraId="00000004">
      <w:pPr>
        <w:numPr>
          <w:ilvl w:val="0"/>
          <w:numId w:val="1"/>
        </w:numPr>
        <w:spacing w:before="280" w:after="0" w:line="240" w:lineRule="auto"/>
        <w:ind w:left="720" w:hanging="360"/>
      </w:pPr>
      <w:r>
        <w:rPr>
          <w:rtl w:val="0"/>
        </w:rPr>
        <w:t xml:space="preserve">Go to </w:t>
      </w:r>
      <w:r>
        <w:fldChar w:fldCharType="begin"/>
      </w:r>
      <w:r>
        <w:instrText xml:space="preserve"> HYPERLINK "https://www.atlassian.com/software/jira" \h </w:instrText>
      </w:r>
      <w:r>
        <w:fldChar w:fldCharType="separate"/>
      </w:r>
      <w:r>
        <w:rPr>
          <w:b/>
          <w:bCs/>
          <w:color w:val="0000FF"/>
          <w:u w:val="single"/>
          <w:rtl w:val="0"/>
        </w:rPr>
        <w:t>https://www.atlassian.com/software/jira</w:t>
      </w:r>
      <w:r>
        <w:rPr>
          <w:b/>
          <w:bCs/>
          <w:color w:val="0000FF"/>
          <w:u w:val="single"/>
          <w:rtl w:val="0"/>
        </w:rPr>
        <w:fldChar w:fldCharType="end"/>
      </w:r>
    </w:p>
    <w:p w14:paraId="00000005">
      <w:pPr>
        <w:numPr>
          <w:ilvl w:val="0"/>
          <w:numId w:val="1"/>
        </w:numPr>
        <w:spacing w:before="0" w:after="0" w:line="240" w:lineRule="auto"/>
        <w:ind w:left="720" w:hanging="360"/>
      </w:pPr>
      <w:r>
        <w:rPr>
          <w:rtl w:val="0"/>
        </w:rPr>
        <w:t xml:space="preserve">Click </w:t>
      </w:r>
      <w:r>
        <w:rPr>
          <w:b/>
          <w:bCs/>
          <w:rtl w:val="0"/>
        </w:rPr>
        <w:t>Get it Free</w:t>
      </w:r>
      <w:r>
        <w:rPr>
          <w:rtl w:val="0"/>
        </w:rPr>
        <w:t xml:space="preserve"> or </w:t>
      </w:r>
      <w:r>
        <w:rPr>
          <w:b/>
          <w:bCs/>
          <w:rtl w:val="0"/>
        </w:rPr>
        <w:t>Sign Up</w:t>
      </w:r>
      <w:r>
        <w:rPr>
          <w:rtl w:val="0"/>
        </w:rPr>
        <w:t>.</w:t>
      </w:r>
    </w:p>
    <w:p w14:paraId="00000006">
      <w:pPr>
        <w:numPr>
          <w:ilvl w:val="0"/>
          <w:numId w:val="1"/>
        </w:numPr>
        <w:spacing w:before="0" w:after="0" w:line="240" w:lineRule="auto"/>
        <w:ind w:left="720" w:hanging="360"/>
      </w:pPr>
      <w:r>
        <w:rPr>
          <w:rtl w:val="0"/>
        </w:rPr>
        <w:t>Create an Atlassian account and verify your email.(Domain Mail Id Only)</w:t>
      </w:r>
    </w:p>
    <w:p w14:paraId="00000007">
      <w:pPr>
        <w:numPr>
          <w:ilvl w:val="0"/>
          <w:numId w:val="1"/>
        </w:numPr>
        <w:spacing w:before="0" w:after="280" w:line="240" w:lineRule="auto"/>
        <w:ind w:left="720" w:hanging="360"/>
      </w:pPr>
      <w:r>
        <w:rPr>
          <w:rtl w:val="0"/>
        </w:rPr>
        <w:t>Log in to Jira.</w:t>
      </w:r>
    </w:p>
    <w:p w14:paraId="00000008"/>
    <w:p w14:paraId="00000009"/>
    <w:p w14:paraId="0000000A"/>
    <w:p w14:paraId="0000000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1320" cy="2600325"/>
            <wp:effectExtent l="0" t="0" r="5080" b="5715"/>
            <wp:docPr id="8" name="Picture 8" descr="Jira Welcome Dashboard for Srin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Jira Welcome Dashboard for Srinik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C">
      <w:r>
        <w:drawing>
          <wp:inline distT="0" distB="0" distL="0" distR="0">
            <wp:extent cx="5486400" cy="282829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>
      <w:pPr>
        <w:pStyle w:val="2"/>
      </w:pPr>
      <w:r>
        <w:rPr>
          <w:rtl w:val="0"/>
        </w:rPr>
        <w:t>Step 2: Create a Scrum Project</w:t>
      </w:r>
    </w:p>
    <w:p w14:paraId="0000000E">
      <w:r>
        <w:rPr>
          <w:rtl w:val="0"/>
        </w:rPr>
        <w:t>Create a Software project using the Scrum template. Give the project a name such as 'My Software Team'.</w:t>
      </w:r>
    </w:p>
    <w:p w14:paraId="0000000F"/>
    <w:p w14:paraId="00000010">
      <w:r>
        <w:drawing>
          <wp:inline distT="0" distB="0" distL="0" distR="0">
            <wp:extent cx="5486400" cy="257302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>
      <w:pPr>
        <w:pStyle w:val="2"/>
      </w:pPr>
    </w:p>
    <w:p w14:paraId="00000012"/>
    <w:p w14:paraId="00000013"/>
    <w:p w14:paraId="00000014"/>
    <w:p w14:paraId="00000015">
      <w:pPr>
        <w:pStyle w:val="2"/>
      </w:pPr>
      <w:r>
        <w:rPr>
          <w:rtl w:val="0"/>
        </w:rPr>
        <w:t>Step 6: Create User Stories</w:t>
      </w:r>
    </w:p>
    <w:p w14:paraId="00000016">
      <w:r>
        <w:rPr>
          <w:rtl w:val="0"/>
        </w:rPr>
        <w:t>Create five stories:</w:t>
      </w:r>
      <w:r>
        <w:rPr>
          <w:rtl w:val="0"/>
        </w:rPr>
        <w:br w:type="textWrapping"/>
      </w:r>
      <w:r>
        <w:rPr>
          <w:rtl w:val="0"/>
        </w:rPr>
        <w:t>• Student Login</w:t>
      </w:r>
      <w:r>
        <w:rPr>
          <w:rtl w:val="0"/>
        </w:rPr>
        <w:br w:type="textWrapping"/>
      </w:r>
      <w:r>
        <w:rPr>
          <w:rtl w:val="0"/>
        </w:rPr>
        <w:t>• Course Registration</w:t>
      </w:r>
      <w:r>
        <w:rPr>
          <w:rtl w:val="0"/>
        </w:rPr>
        <w:br w:type="textWrapping"/>
      </w:r>
      <w:r>
        <w:rPr>
          <w:rtl w:val="0"/>
        </w:rPr>
        <w:t>• View Attendance</w:t>
      </w:r>
      <w:r>
        <w:rPr>
          <w:rtl w:val="0"/>
        </w:rPr>
        <w:br w:type="textWrapping"/>
      </w:r>
      <w:r>
        <w:rPr>
          <w:rtl w:val="0"/>
        </w:rPr>
        <w:t>• Faculty Enter Marks</w:t>
      </w:r>
      <w:r>
        <w:rPr>
          <w:rtl w:val="0"/>
        </w:rPr>
        <w:br w:type="textWrapping"/>
      </w:r>
      <w:r>
        <w:rPr>
          <w:rtl w:val="0"/>
        </w:rPr>
        <w:t>• View Results</w:t>
      </w:r>
    </w:p>
    <w:p w14:paraId="00000017">
      <w:r>
        <w:drawing>
          <wp:inline distT="0" distB="0" distL="0" distR="0">
            <wp:extent cx="5486400" cy="250444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>
      <w:pPr>
        <w:pStyle w:val="2"/>
      </w:pPr>
      <w:r>
        <w:rPr>
          <w:rtl w:val="0"/>
        </w:rPr>
        <w:t>Step 7: Assign Story Points</w:t>
      </w:r>
    </w:p>
    <w:p w14:paraId="00000019">
      <w:r>
        <w:rPr>
          <w:rtl w:val="0"/>
        </w:rPr>
        <w:t>Assign story points using Fibonacci estimates:</w:t>
      </w:r>
      <w:r>
        <w:rPr>
          <w:rtl w:val="0"/>
        </w:rPr>
        <w:br w:type="textWrapping"/>
      </w:r>
      <w:r>
        <w:rPr>
          <w:rtl w:val="0"/>
        </w:rPr>
        <w:t>Student Login–3</w:t>
      </w:r>
      <w:r>
        <w:rPr>
          <w:rtl w:val="0"/>
        </w:rPr>
        <w:br w:type="textWrapping"/>
      </w:r>
      <w:r>
        <w:rPr>
          <w:rtl w:val="0"/>
        </w:rPr>
        <w:t>Course Registration–5</w:t>
      </w:r>
      <w:r>
        <w:rPr>
          <w:rtl w:val="0"/>
        </w:rPr>
        <w:br w:type="textWrapping"/>
      </w:r>
      <w:r>
        <w:rPr>
          <w:rtl w:val="0"/>
        </w:rPr>
        <w:t>View Attendance–2</w:t>
      </w:r>
      <w:r>
        <w:rPr>
          <w:rtl w:val="0"/>
        </w:rPr>
        <w:br w:type="textWrapping"/>
      </w:r>
      <w:r>
        <w:rPr>
          <w:rtl w:val="0"/>
        </w:rPr>
        <w:t>Faculty Enter Marks–5</w:t>
      </w:r>
      <w:r>
        <w:rPr>
          <w:rtl w:val="0"/>
        </w:rPr>
        <w:br w:type="textWrapping"/>
      </w:r>
      <w:r>
        <w:rPr>
          <w:rtl w:val="0"/>
        </w:rPr>
        <w:t>View Results–3</w:t>
      </w:r>
    </w:p>
    <w:p w14:paraId="0000001A">
      <w:pPr>
        <w:pStyle w:val="3"/>
      </w:pPr>
      <w:r>
        <w:rPr>
          <w:rtl w:val="0"/>
        </w:rPr>
        <w:t>After clicking "Go to Jira"</w:t>
      </w:r>
    </w:p>
    <w:p w14:paraId="0000001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You should see your project dashboard.</w:t>
      </w:r>
    </w:p>
    <w:p w14:paraId="0000001C">
      <w:pPr>
        <w:pStyle w:val="4"/>
      </w:pPr>
      <w:r>
        <w:rPr>
          <w:rtl w:val="0"/>
        </w:rPr>
        <w:t xml:space="preserve">Go to </w:t>
      </w:r>
      <w:r>
        <w:rPr>
          <w:b/>
          <w:bCs/>
          <w:rtl w:val="0"/>
        </w:rPr>
        <w:t>Backlog</w:t>
      </w:r>
    </w:p>
    <w:p w14:paraId="0000001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From the left navigation menu, click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Backlog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.</w:t>
      </w:r>
    </w:p>
    <w:p w14:paraId="0000001E">
      <w:pPr>
        <w:pStyle w:val="4"/>
      </w:pPr>
      <w:r>
        <w:rPr>
          <w:rtl w:val="0"/>
        </w:rPr>
        <w:t>Create User Stories</w:t>
      </w:r>
    </w:p>
    <w:p w14:paraId="0000001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Create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(top menu or in the backlog).</w:t>
      </w:r>
    </w:p>
    <w:p w14:paraId="00000020">
      <w:pPr>
        <w:pStyle w:val="4"/>
      </w:pPr>
      <w:r>
        <w:rPr>
          <w:rtl w:val="0"/>
        </w:rPr>
        <w:t>Story 1</w:t>
      </w:r>
    </w:p>
    <w:p w14:paraId="0000002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Summary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*</w:t>
      </w:r>
    </w:p>
    <w:p w14:paraId="0000002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Student Login</w:t>
      </w:r>
    </w:p>
    <w:p w14:paraId="0000002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Description</w:t>
      </w:r>
    </w:p>
    <w:p w14:paraId="0000002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As a student,I want to log in securely,So that I can access my academic information.</w:t>
      </w:r>
    </w:p>
    <w:p w14:paraId="0000002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Status</w:t>
      </w:r>
    </w:p>
    <w:p w14:paraId="00000026">
      <w:pPr>
        <w:numPr>
          <w:ilvl w:val="0"/>
          <w:numId w:val="2"/>
        </w:numPr>
        <w:spacing w:before="280" w:after="280" w:line="240" w:lineRule="auto"/>
        <w:ind w:left="720" w:hanging="360"/>
      </w:pPr>
      <w:r>
        <w:rPr>
          <w:rtl w:val="0"/>
        </w:rPr>
        <w:t xml:space="preserve">To Do (leave as it is) </w:t>
      </w:r>
    </w:p>
    <w:p w14:paraId="0000002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Story Point Estimate</w:t>
      </w:r>
    </w:p>
    <w:p w14:paraId="0000002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3</w:t>
      </w:r>
    </w:p>
    <w:p w14:paraId="0000002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Priority</w:t>
      </w:r>
    </w:p>
    <w:p w14:paraId="0000002A">
      <w:pPr>
        <w:numPr>
          <w:ilvl w:val="0"/>
          <w:numId w:val="3"/>
        </w:numPr>
        <w:spacing w:before="280" w:after="280" w:line="240" w:lineRule="auto"/>
        <w:ind w:left="720" w:hanging="360"/>
      </w:pPr>
      <w:r>
        <w:rPr>
          <w:rtl w:val="0"/>
        </w:rPr>
        <w:t xml:space="preserve">Medium (leave as default) </w:t>
      </w:r>
    </w:p>
    <w:p w14:paraId="0000002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Reporter</w:t>
      </w:r>
    </w:p>
    <w:p w14:paraId="0000002C">
      <w:pPr>
        <w:numPr>
          <w:ilvl w:val="0"/>
          <w:numId w:val="4"/>
        </w:numPr>
        <w:spacing w:before="280" w:after="280" w:line="240" w:lineRule="auto"/>
        <w:ind w:left="720" w:hanging="360"/>
      </w:pPr>
      <w:r>
        <w:rPr>
          <w:rtl w:val="0"/>
        </w:rPr>
        <w:t xml:space="preserve">Leave as default </w:t>
      </w:r>
    </w:p>
    <w:p w14:paraId="0000002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Create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.</w:t>
      </w:r>
    </w:p>
    <w:p w14:paraId="0000002E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F">
      <w:pPr>
        <w:pStyle w:val="3"/>
      </w:pPr>
      <w:r>
        <w:rPr>
          <w:rtl w:val="0"/>
        </w:rPr>
        <w:t>Create the remaining four stories</w:t>
      </w:r>
    </w:p>
    <w:p w14:paraId="00000030">
      <w:pPr>
        <w:pStyle w:val="4"/>
      </w:pPr>
      <w:r>
        <w:rPr>
          <w:rtl w:val="0"/>
        </w:rPr>
        <w:t>Story 2</w:t>
      </w:r>
    </w:p>
    <w:p w14:paraId="0000003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Summary: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Course Registration</w:t>
      </w:r>
    </w:p>
    <w:p w14:paraId="0000003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Description:</w:t>
      </w:r>
    </w:p>
    <w:p w14:paraId="0000003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As a student,I want to register for courses,So that I can enroll in my subjects.</w:t>
      </w:r>
    </w:p>
    <w:p w14:paraId="0000003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Story Points: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5</w:t>
      </w:r>
    </w:p>
    <w:p w14:paraId="00000035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6">
      <w:pPr>
        <w:pStyle w:val="4"/>
      </w:pPr>
      <w:r>
        <w:rPr>
          <w:rtl w:val="0"/>
        </w:rPr>
        <w:t>Story 3</w:t>
      </w:r>
    </w:p>
    <w:p w14:paraId="0000003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Summary: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View Attendance</w:t>
      </w:r>
    </w:p>
    <w:p w14:paraId="0000003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Description:</w:t>
      </w:r>
    </w:p>
    <w:p w14:paraId="0000003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As a student,</w:t>
      </w:r>
    </w:p>
    <w:p w14:paraId="0000003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I want to view my attendance,</w:t>
      </w:r>
    </w:p>
    <w:p w14:paraId="0000003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So that I can monitor my academic progress.</w:t>
      </w:r>
    </w:p>
    <w:p w14:paraId="0000003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Story Points: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2</w:t>
      </w:r>
    </w:p>
    <w:p w14:paraId="0000003D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E">
      <w:pPr>
        <w:pStyle w:val="4"/>
      </w:pPr>
      <w:r>
        <w:rPr>
          <w:rtl w:val="0"/>
        </w:rPr>
        <w:t>Story 4</w:t>
      </w:r>
    </w:p>
    <w:p w14:paraId="0000003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Summary: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Faculty Enter Marks</w:t>
      </w:r>
    </w:p>
    <w:p w14:paraId="0000004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Description:</w:t>
      </w:r>
    </w:p>
    <w:p w14:paraId="0000004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As a faculty member,</w:t>
      </w:r>
    </w:p>
    <w:p w14:paraId="0000004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I want to enter student marks,</w:t>
      </w:r>
    </w:p>
    <w:p w14:paraId="0000004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So that students can view their academic performance.</w:t>
      </w:r>
    </w:p>
    <w:p w14:paraId="0000004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Story Points: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5</w:t>
      </w:r>
    </w:p>
    <w:p w14:paraId="00000045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6">
      <w:pPr>
        <w:pStyle w:val="4"/>
      </w:pPr>
      <w:r>
        <w:rPr>
          <w:rtl w:val="0"/>
        </w:rPr>
        <w:t>Story 5</w:t>
      </w:r>
    </w:p>
    <w:p w14:paraId="0000004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Summary: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View Results</w:t>
      </w:r>
    </w:p>
    <w:p w14:paraId="0000004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Description:</w:t>
      </w:r>
    </w:p>
    <w:p w14:paraId="0000004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As a student,</w:t>
      </w:r>
    </w:p>
    <w:p w14:paraId="0000004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I want to view my examination results,</w:t>
      </w:r>
    </w:p>
    <w:p w14:paraId="0000004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So that I can evaluate my performance.</w:t>
      </w:r>
    </w:p>
    <w:p w14:paraId="0000004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Story Points: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3</w:t>
      </w:r>
    </w:p>
    <w:p w14:paraId="0000004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Create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.</w:t>
      </w:r>
    </w:p>
    <w:p w14:paraId="0000004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Repeat for these stories:</w:t>
      </w:r>
    </w:p>
    <w:tbl>
      <w:tblPr>
        <w:tblStyle w:val="13"/>
        <w:tblW w:w="3275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1"/>
        <w:gridCol w:w="1304"/>
      </w:tblGrid>
      <w:tr w14:paraId="7CBE61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vAlign w:val="center"/>
          </w:tcPr>
          <w:p w14:paraId="0000004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Summary</w:t>
            </w:r>
          </w:p>
        </w:tc>
        <w:tc>
          <w:tcPr>
            <w:vAlign w:val="center"/>
          </w:tcPr>
          <w:p w14:paraId="0000005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Story Points</w:t>
            </w:r>
          </w:p>
        </w:tc>
      </w:tr>
      <w:tr w14:paraId="07D524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51">
            <w:r>
              <w:rPr>
                <w:rtl w:val="0"/>
              </w:rPr>
              <w:t>Student Login</w:t>
            </w:r>
          </w:p>
        </w:tc>
        <w:tc>
          <w:tcPr>
            <w:vAlign w:val="center"/>
          </w:tcPr>
          <w:p w14:paraId="00000052">
            <w:r>
              <w:rPr>
                <w:rtl w:val="0"/>
              </w:rPr>
              <w:t>3</w:t>
            </w:r>
          </w:p>
        </w:tc>
      </w:tr>
      <w:tr w14:paraId="144BFA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53">
            <w:r>
              <w:rPr>
                <w:rtl w:val="0"/>
              </w:rPr>
              <w:t>Course Registration</w:t>
            </w:r>
          </w:p>
        </w:tc>
        <w:tc>
          <w:tcPr>
            <w:vAlign w:val="center"/>
          </w:tcPr>
          <w:p w14:paraId="00000054">
            <w:r>
              <w:rPr>
                <w:rtl w:val="0"/>
              </w:rPr>
              <w:t>5</w:t>
            </w:r>
          </w:p>
        </w:tc>
      </w:tr>
      <w:tr w14:paraId="3F0C52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55">
            <w:r>
              <w:rPr>
                <w:rtl w:val="0"/>
              </w:rPr>
              <w:t>View Attendance</w:t>
            </w:r>
          </w:p>
        </w:tc>
        <w:tc>
          <w:tcPr>
            <w:vAlign w:val="center"/>
          </w:tcPr>
          <w:p w14:paraId="00000056">
            <w:r>
              <w:rPr>
                <w:rtl w:val="0"/>
              </w:rPr>
              <w:t>2</w:t>
            </w:r>
          </w:p>
        </w:tc>
      </w:tr>
      <w:tr w14:paraId="43E558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57">
            <w:r>
              <w:rPr>
                <w:rtl w:val="0"/>
              </w:rPr>
              <w:t>Faculty Enter Marks</w:t>
            </w:r>
          </w:p>
        </w:tc>
        <w:tc>
          <w:tcPr>
            <w:vAlign w:val="center"/>
          </w:tcPr>
          <w:p w14:paraId="00000058">
            <w:r>
              <w:rPr>
                <w:rtl w:val="0"/>
              </w:rPr>
              <w:t>5</w:t>
            </w:r>
          </w:p>
        </w:tc>
      </w:tr>
      <w:tr w14:paraId="1EBAF6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59">
            <w:r>
              <w:rPr>
                <w:rtl w:val="0"/>
              </w:rPr>
              <w:t>View Results</w:t>
            </w:r>
          </w:p>
        </w:tc>
        <w:tc>
          <w:tcPr>
            <w:vAlign w:val="center"/>
          </w:tcPr>
          <w:p w14:paraId="0000005A">
            <w:r>
              <w:rPr>
                <w:rtl w:val="0"/>
              </w:rPr>
              <w:t>3</w:t>
            </w:r>
          </w:p>
        </w:tc>
      </w:tr>
    </w:tbl>
    <w:p w14:paraId="0000005B">
      <w:pPr>
        <w:pStyle w:val="4"/>
      </w:pPr>
      <w:r>
        <w:rPr>
          <w:rtl w:val="0"/>
        </w:rPr>
        <w:t>Step 3: Assign Story Points</w:t>
      </w:r>
    </w:p>
    <w:p w14:paraId="0000005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Open each story and set the corresponding Story Points.</w:t>
      </w:r>
    </w:p>
    <w:p w14:paraId="0000005D">
      <w:pPr>
        <w:pStyle w:val="4"/>
      </w:pPr>
      <w:r>
        <w:rPr>
          <w:rtl w:val="0"/>
        </w:rPr>
        <w:t>Step 4: Create Sprint</w:t>
      </w:r>
    </w:p>
    <w:p w14:paraId="0000005E">
      <w:pPr>
        <w:numPr>
          <w:ilvl w:val="0"/>
          <w:numId w:val="5"/>
        </w:numPr>
        <w:spacing w:before="280" w:after="0" w:line="240" w:lineRule="auto"/>
        <w:ind w:left="720" w:hanging="360"/>
      </w:pPr>
      <w:r>
        <w:rPr>
          <w:rtl w:val="0"/>
        </w:rPr>
        <w:t xml:space="preserve">Click </w:t>
      </w:r>
      <w:r>
        <w:rPr>
          <w:b/>
          <w:bCs/>
          <w:rtl w:val="0"/>
        </w:rPr>
        <w:t>Create Sprint</w:t>
      </w:r>
      <w:r>
        <w:rPr>
          <w:rtl w:val="0"/>
        </w:rPr>
        <w:t xml:space="preserve"> </w:t>
      </w:r>
    </w:p>
    <w:p w14:paraId="0000005F">
      <w:pPr>
        <w:numPr>
          <w:ilvl w:val="0"/>
          <w:numId w:val="5"/>
        </w:numPr>
        <w:spacing w:before="0" w:after="0" w:line="240" w:lineRule="auto"/>
        <w:ind w:left="720" w:hanging="360"/>
      </w:pPr>
      <w:r>
        <w:rPr>
          <w:rtl w:val="0"/>
        </w:rPr>
        <w:t xml:space="preserve">Drag all five stories into </w:t>
      </w:r>
      <w:r>
        <w:rPr>
          <w:b/>
          <w:bCs/>
          <w:rtl w:val="0"/>
        </w:rPr>
        <w:t>Sprint 1</w:t>
      </w:r>
      <w:r>
        <w:rPr>
          <w:rtl w:val="0"/>
        </w:rPr>
        <w:t xml:space="preserve"> </w:t>
      </w:r>
    </w:p>
    <w:p w14:paraId="00000060">
      <w:pPr>
        <w:numPr>
          <w:ilvl w:val="0"/>
          <w:numId w:val="5"/>
        </w:numPr>
        <w:spacing w:before="0" w:after="280" w:line="240" w:lineRule="auto"/>
        <w:ind w:left="720" w:hanging="360"/>
        <w:rPr>
          <w:b w:val="0"/>
          <w:bCs w:val="0"/>
        </w:rPr>
      </w:pPr>
      <w:r>
        <w:rPr>
          <w:rtl w:val="0"/>
        </w:rPr>
        <w:t xml:space="preserve">Click </w:t>
      </w:r>
      <w:r>
        <w:rPr>
          <w:b/>
          <w:bCs/>
          <w:rtl w:val="0"/>
        </w:rPr>
        <w:t>Start Sprint#</w:t>
      </w:r>
    </w:p>
    <w:p w14:paraId="00000061">
      <w:pPr>
        <w:spacing w:before="280" w:after="280" w:line="240" w:lineRule="auto"/>
        <w:ind w:left="720" w:firstLine="0"/>
      </w:pPr>
    </w:p>
    <w:p w14:paraId="00000062">
      <w:pPr>
        <w:pStyle w:val="2"/>
        <w:rPr>
          <w:rFonts w:ascii="Cambria" w:hAnsi="Cambria" w:eastAsia="Cambria" w:cs="Cambria"/>
          <w:b w:val="0"/>
          <w:bCs w:val="0"/>
          <w:color w:val="000000"/>
          <w:sz w:val="22"/>
          <w:szCs w:val="22"/>
        </w:rPr>
      </w:pPr>
    </w:p>
    <w:p w14:paraId="00000063"/>
    <w:p w14:paraId="00000064"/>
    <w:p w14:paraId="00000065">
      <w:pPr>
        <w:pStyle w:val="2"/>
      </w:pPr>
      <w:r>
        <w:rPr>
          <w:rtl w:val="0"/>
        </w:rPr>
        <w:t>Step 8: Verify Product Backlog</w:t>
      </w:r>
    </w:p>
    <w:p w14:paraId="00000066">
      <w:r>
        <w:rPr>
          <w:rtl w:val="0"/>
        </w:rPr>
        <w:t>Ensure all five stories appear in the backlog.</w:t>
      </w:r>
    </w:p>
    <w:p w14:paraId="00000067">
      <w:r>
        <w:drawing>
          <wp:inline distT="0" distB="0" distL="0" distR="0">
            <wp:extent cx="5486400" cy="232092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8">
      <w:pPr>
        <w:pStyle w:val="2"/>
      </w:pPr>
      <w:r>
        <w:rPr>
          <w:rtl w:val="0"/>
        </w:rPr>
        <w:t>Step 9: Create Sprint</w:t>
      </w:r>
    </w:p>
    <w:p w14:paraId="00000069">
      <w:r>
        <w:rPr>
          <w:rtl w:val="0"/>
        </w:rPr>
        <w:t>Create SCRUM Sprint 1 and move all stories into the sprint.</w:t>
      </w:r>
      <w:r>
        <w:rPr>
          <w:rtl w:val="0"/>
        </w:rPr>
        <w:br w:type="textWrapping"/>
      </w:r>
      <w:r>
        <w:rPr>
          <w:rtl w:val="0"/>
        </w:rPr>
        <w:t>Sprint Goal: Implement student login, course registration, attendance viewing, faculty marks entry, and result viewing.</w:t>
      </w:r>
    </w:p>
    <w:p w14:paraId="0000006A">
      <w:r>
        <w:drawing>
          <wp:inline distT="0" distB="0" distL="0" distR="0">
            <wp:extent cx="5486400" cy="316865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B">
      <w:pPr>
        <w:pStyle w:val="2"/>
      </w:pPr>
      <w:r>
        <w:rPr>
          <w:rtl w:val="0"/>
        </w:rPr>
        <w:t>Step 10: Start Sprint</w:t>
      </w:r>
    </w:p>
    <w:p w14:paraId="0000006C">
      <w:r>
        <w:rPr>
          <w:rtl w:val="0"/>
        </w:rPr>
        <w:t>Start Sprint 1 with the default duration.</w:t>
      </w:r>
    </w:p>
    <w:p w14:paraId="0000006D"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5486400" cy="285686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E">
      <w:pPr>
        <w:pStyle w:val="2"/>
      </w:pPr>
      <w:r>
        <w:rPr>
          <w:rtl w:val="0"/>
        </w:rPr>
        <w:t>Step 11: Scrum Board</w:t>
      </w:r>
    </w:p>
    <w:p w14:paraId="0000006F">
      <w:r>
        <w:rPr>
          <w:rtl w:val="0"/>
        </w:rPr>
        <w:t>Verify that all five stories are displayed in the To Do column on the Scrum Board.</w:t>
      </w:r>
    </w:p>
    <w:p w14:paraId="00000070">
      <w:r>
        <w:drawing>
          <wp:inline distT="0" distB="0" distL="0" distR="0">
            <wp:extent cx="5486400" cy="2397125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1">
      <w:pPr>
        <w:pStyle w:val="2"/>
      </w:pPr>
      <w:r>
        <w:rPr>
          <w:rtl w:val="0"/>
        </w:rPr>
        <w:t>Result</w:t>
      </w:r>
    </w:p>
    <w:p w14:paraId="00000072">
      <w:r>
        <w:rPr>
          <w:rtl w:val="0"/>
        </w:rPr>
        <w:t>Successfully created a Jira Scrum project, defined five user stories, assigned story points, created Sprint 1, and managed the stories using the Scrum Board.</w:t>
      </w:r>
    </w:p>
    <w:p w14:paraId="00000073"/>
    <w:p w14:paraId="00000074"/>
    <w:p w14:paraId="00000075"/>
    <w:p w14:paraId="00000076"/>
    <w:p w14:paraId="00000077"/>
    <w:p w14:paraId="00000078"/>
    <w:p w14:paraId="00000079"/>
    <w:p w14:paraId="0000007A"/>
    <w:p w14:paraId="0000007B"/>
    <w:p w14:paraId="0000007C"/>
    <w:p w14:paraId="0000007D"/>
    <w:p w14:paraId="0000007E">
      <w:pPr>
        <w:tabs>
          <w:tab w:val="left" w:pos="5870"/>
        </w:tabs>
      </w:pPr>
      <w:r>
        <w:rPr>
          <w:rtl w:val="0"/>
        </w:rPr>
        <w:tab/>
      </w:r>
    </w:p>
    <w:p w14:paraId="0000007F">
      <w:pPr>
        <w:tabs>
          <w:tab w:val="left" w:pos="5870"/>
        </w:tabs>
      </w:pPr>
    </w:p>
    <w:p w14:paraId="00000080">
      <w:pPr>
        <w:tabs>
          <w:tab w:val="left" w:pos="5870"/>
        </w:tabs>
      </w:pPr>
    </w:p>
    <w:p w14:paraId="00000081">
      <w:pPr>
        <w:tabs>
          <w:tab w:val="left" w:pos="5870"/>
        </w:tabs>
      </w:pPr>
    </w:p>
    <w:p w14:paraId="00000082">
      <w:pPr>
        <w:tabs>
          <w:tab w:val="left" w:pos="5870"/>
        </w:tabs>
      </w:pPr>
      <w:r>
        <w:rPr>
          <w:rtl w:val="0"/>
        </w:rPr>
        <w:t>After signing up with your organizational mail id</w:t>
      </w:r>
    </w:p>
    <w:p w14:paraId="00000083">
      <w:pPr>
        <w:tabs>
          <w:tab w:val="left" w:pos="5870"/>
        </w:tabs>
      </w:pPr>
      <w:r>
        <w:rPr>
          <w:rtl w:val="0"/>
        </w:rPr>
        <w:t>Create new site</w:t>
      </w:r>
    </w:p>
    <w:sectPr>
      <w:pgSz w:w="12240" w:h="15840"/>
      <w:pgMar w:top="1440" w:right="1800" w:bottom="1440" w:left="180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CC376825-92EE-44E5-BA11-7D27FE19B61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66DAA8A6-B6EC-4C3B-8ECD-747B7A8CF4D9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B59A278F-7B97-4AC6-A24D-8AF8491049B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8B786125-DA98-499F-9ABB-CEBCBA5C2CE7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  <w:embedRegular r:id="rId5" w:fontKey="{3BBCDC85-354F-445C-9C84-6FE845502279}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41D5C971-6F91-468F-9A3E-F3EEA05EBC55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4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NotDisplayPageBoundaries w:val="1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1BC0B24"/>
    <w:rsid w:val="3F7D54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Cambria" w:cs="Cambria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Cambria" w:cs="Cambria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color w:val="243F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3F6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rPr>
      <w:rFonts w:ascii="Calibri" w:hAnsi="Calibri" w:eastAsia="Calibri" w:cs="Calibri"/>
      <w:i/>
      <w:iCs/>
      <w:color w:val="4F81BD"/>
      <w:sz w:val="24"/>
      <w:szCs w:val="24"/>
    </w:rPr>
  </w:style>
  <w:style w:type="paragraph" w:styleId="11">
    <w:name w:val="Title"/>
    <w:basedOn w:val="1"/>
    <w:next w:val="1"/>
    <w:qFormat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486</Words>
  <Characters>2465</Characters>
  <TotalTime>5</TotalTime>
  <ScaleCrop>false</ScaleCrop>
  <LinksUpToDate>false</LinksUpToDate>
  <CharactersWithSpaces>2854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2026-10-05T03:19:27Z</dcterms:created>
  <dc:creator>SRINIKA REDDY</dc:creator>
  <cp:lastModifiedBy>SRINIKA REDDY</cp:lastModifiedBy>
  <dcterms:modified xsi:type="dcterms:W3CDTF">2026-10-05T03:26:55Z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eyJoZGlkIjoiYjgyOGQyODI3NTAyMDJjYmRjZmFkZWE1NDI5Y2Q4NDIifQ==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F6A023DF548C4FDA8D62D4F4EC1878EB_13</vt:lpwstr>
  </property>
</Properties>
</file>